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CD45D">
      <w:pPr>
        <w:pStyle w:val="2"/>
        <w:jc w:val="center"/>
        <w:rPr>
          <w:color w:val="auto"/>
        </w:rPr>
      </w:pPr>
      <w:r>
        <w:rPr>
          <w:color w:val="auto"/>
        </w:rPr>
        <w:t>Week 1 – What Are You Proving?</w:t>
      </w:r>
      <w:bookmarkStart w:id="0" w:name="_GoBack"/>
      <w:bookmarkEnd w:id="0"/>
    </w:p>
    <w:p w14:paraId="14AD60F5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color w:val="auto"/>
          <w:lang w:val="en-US"/>
        </w:rPr>
        <w:t>Kainat Ijaz</w:t>
      </w:r>
    </w:p>
    <w:p w14:paraId="7A20B17F">
      <w:pPr>
        <w:pStyle w:val="3"/>
        <w:rPr>
          <w:color w:val="auto"/>
        </w:rPr>
      </w:pPr>
      <w:r>
        <w:rPr>
          <w:color w:val="auto"/>
        </w:rPr>
        <w:t>Proof Statement</w:t>
      </w:r>
    </w:p>
    <w:p w14:paraId="6D40F95A">
      <w:pPr>
        <w:rPr>
          <w:color w:val="auto"/>
        </w:rPr>
      </w:pPr>
      <w:r>
        <w:rPr>
          <w:color w:val="auto"/>
        </w:rPr>
        <w:t>I can build clean, responsive frontend web applications using HTML, CSS, JavaScript, React, Git, and AI-assisted development. My portfolio is designed for frontend internship recruiters who are looking for motivated junior frontend developers with practical skills. Through my projects, I want recruiters to see my abilities and contact me for frontend internship opportunities.</w:t>
      </w:r>
    </w:p>
    <w:p w14:paraId="7422BD3E">
      <w:pPr>
        <w:pStyle w:val="3"/>
        <w:rPr>
          <w:color w:val="auto"/>
        </w:rPr>
      </w:pPr>
      <w:r>
        <w:rPr>
          <w:color w:val="auto"/>
        </w:rPr>
        <w:t>Why This Needs to Exist</w:t>
      </w:r>
    </w:p>
    <w:p w14:paraId="67815AE6">
      <w:pPr>
        <w:rPr>
          <w:color w:val="auto"/>
        </w:rPr>
      </w:pPr>
      <w:r>
        <w:rPr>
          <w:color w:val="auto"/>
        </w:rPr>
        <w:t>My portfolio demonstrates my practical frontend development skills and real projects in a way that my CV or LinkedIn profile alone cannot.</w:t>
      </w:r>
    </w:p>
    <w:p w14:paraId="613778B6">
      <w:pPr>
        <w:pStyle w:val="3"/>
        <w:rPr>
          <w:color w:val="auto"/>
        </w:rPr>
      </w:pPr>
      <w:r>
        <w:rPr>
          <w:color w:val="auto"/>
        </w:rPr>
        <w:t>AI Collaboration</w:t>
      </w:r>
    </w:p>
    <w:p w14:paraId="1C2A4B6C">
      <w:pPr>
        <w:rPr>
          <w:color w:val="auto"/>
        </w:rPr>
      </w:pPr>
      <w:r>
        <w:rPr>
          <w:color w:val="auto"/>
        </w:rPr>
        <w:t xml:space="preserve">AI Tool Used: ChatGPT 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color w:val="auto"/>
        </w:rPr>
        <w:t>How AI Helped:</w:t>
      </w:r>
      <w:r>
        <w:rPr>
          <w:color w:val="auto"/>
        </w:rPr>
        <w:br w:type="textWrapping"/>
      </w:r>
      <w:r>
        <w:rPr>
          <w:color w:val="auto"/>
        </w:rPr>
        <w:t>- Asked questions to refine my main skill.</w:t>
      </w:r>
      <w:r>
        <w:rPr>
          <w:color w:val="auto"/>
        </w:rPr>
        <w:br w:type="textWrapping"/>
      </w:r>
      <w:r>
        <w:rPr>
          <w:color w:val="auto"/>
        </w:rPr>
        <w:t>- Helped identify my target audience.</w:t>
      </w:r>
      <w:r>
        <w:rPr>
          <w:color w:val="auto"/>
        </w:rPr>
        <w:br w:type="textWrapping"/>
      </w:r>
      <w:r>
        <w:rPr>
          <w:color w:val="auto"/>
        </w:rPr>
        <w:t>- Assisted in improving my proof statement while keeping it personal.</w:t>
      </w:r>
    </w:p>
    <w:p w14:paraId="2400F4C8">
      <w:pPr>
        <w:pStyle w:val="3"/>
        <w:rPr>
          <w:color w:val="auto"/>
        </w:rPr>
      </w:pPr>
      <w:r>
        <w:rPr>
          <w:color w:val="auto"/>
        </w:rPr>
        <w:t xml:space="preserve">Screenshot </w:t>
      </w:r>
    </w:p>
    <w:p w14:paraId="152CA32C">
      <w:r>
        <w:drawing>
          <wp:inline distT="0" distB="0" distL="114300" distR="114300">
            <wp:extent cx="5483860" cy="3130550"/>
            <wp:effectExtent l="0" t="0" r="254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E970F">
      <w:r>
        <w:drawing>
          <wp:inline distT="0" distB="0" distL="114300" distR="114300">
            <wp:extent cx="5484495" cy="2849245"/>
            <wp:effectExtent l="0" t="0" r="190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0DAF5">
      <w:pPr>
        <w:rPr>
          <w:color w:val="auto"/>
        </w:rPr>
      </w:pPr>
      <w:r>
        <w:drawing>
          <wp:inline distT="0" distB="0" distL="114300" distR="114300">
            <wp:extent cx="5480050" cy="2223770"/>
            <wp:effectExtent l="0" t="0" r="635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</w:rPr>
        <w:br w:type="textWrapping"/>
      </w:r>
      <w:r>
        <w:drawing>
          <wp:inline distT="0" distB="0" distL="114300" distR="114300">
            <wp:extent cx="5483860" cy="201485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color w:val="auto"/>
        </w:rPr>
        <w:br w:type="textWrapping"/>
      </w:r>
    </w:p>
    <w:p w14:paraId="4D63B9E3">
      <w:pPr>
        <w:pStyle w:val="3"/>
        <w:rPr>
          <w:color w:val="auto"/>
        </w:rPr>
      </w:pPr>
      <w:r>
        <w:rPr>
          <w:color w:val="auto"/>
        </w:rPr>
        <w:t>Deliverables Checklist</w:t>
      </w:r>
    </w:p>
    <w:p w14:paraId="03B2785D">
      <w:pPr>
        <w:pStyle w:val="23"/>
        <w:rPr>
          <w:color w:val="auto"/>
        </w:rPr>
      </w:pPr>
      <w:r>
        <w:rPr>
          <w:color w:val="auto"/>
        </w:rPr>
        <w:t>One-paragraph proof statement</w:t>
      </w:r>
    </w:p>
    <w:p w14:paraId="78EA55E1">
      <w:pPr>
        <w:pStyle w:val="23"/>
        <w:rPr>
          <w:color w:val="auto"/>
        </w:rPr>
      </w:pPr>
      <w:r>
        <w:rPr>
          <w:color w:val="auto"/>
        </w:rPr>
        <w:t>One-line why</w:t>
      </w:r>
    </w:p>
    <w:p w14:paraId="43DAA4CF">
      <w:pPr>
        <w:pStyle w:val="23"/>
        <w:rPr>
          <w:color w:val="auto"/>
        </w:rPr>
      </w:pPr>
      <w:r>
        <w:rPr>
          <w:color w:val="auto"/>
        </w:rPr>
        <w:t>AI interview completed</w:t>
      </w:r>
    </w:p>
    <w:p w14:paraId="74FB1CE6">
      <w:pPr>
        <w:pStyle w:val="23"/>
        <w:rPr>
          <w:color w:val="auto"/>
        </w:rPr>
      </w:pPr>
      <w:r>
        <w:rPr>
          <w:color w:val="auto"/>
        </w:rPr>
        <w:t>Screenshot attached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187FA7"/>
    <w:rsid w:val="5E8E2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147</Words>
  <Characters>848</Characters>
  <Lines>0</Lines>
  <Paragraphs>0</Paragraphs>
  <TotalTime>52</TotalTime>
  <ScaleCrop>false</ScaleCrop>
  <LinksUpToDate>false</LinksUpToDate>
  <CharactersWithSpaces>977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KAINAT</cp:lastModifiedBy>
  <dcterms:modified xsi:type="dcterms:W3CDTF">2026-08-06T12:41:15Z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eyJoZGlkIjoiNzlmZDQzZjE3YTFkMjMwMDY3ZGMxYTNmN2IyMTAzNjcifQ==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BA6F068AB9E744B199296A352B61F572_12</vt:lpwstr>
  </property>
</Properties>
</file>
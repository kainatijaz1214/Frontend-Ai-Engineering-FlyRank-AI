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1DE50">
      <w:pPr>
        <w:rPr>
          <w:rFonts w:hint="default" w:ascii="Arial" w:hAnsi="Arial" w:cs="Arial"/>
          <w:b/>
          <w:bCs/>
          <w:color w:val="auto"/>
          <w:lang w:val="en-US"/>
        </w:rPr>
      </w:pPr>
      <w:r>
        <w:rPr>
          <w:rFonts w:hint="default" w:ascii="Arial" w:hAnsi="Arial" w:cs="Arial"/>
          <w:b/>
          <w:bCs/>
          <w:color w:val="auto"/>
          <w:lang w:val="en-US"/>
        </w:rPr>
        <w:t>Week 3 Assignment 3                                     Kainat Ijaz</w:t>
      </w:r>
    </w:p>
    <w:p w14:paraId="19F2BDC0">
      <w:pPr>
        <w:pStyle w:val="3"/>
        <w:numPr>
          <w:numId w:val="0"/>
        </w:num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Portfolio Sitemap</w:t>
      </w:r>
    </w:p>
    <w:p w14:paraId="71A61CA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43195" cy="7307580"/>
            <wp:effectExtent l="0" t="0" r="14605" b="7620"/>
            <wp:docPr id="8" name="Picture 8" descr="WhatsApp Image 2026-08-06 at 4.09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8-06 at 4.09.57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E51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29150" cy="8229600"/>
            <wp:effectExtent l="0" t="0" r="0" b="0"/>
            <wp:docPr id="9" name="Picture 9" descr="WhatsApp Image 2026-08-06 at 4.12.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8-06 at 4.12.1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49D3D9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7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011203">
      <w:pPr>
        <w:numPr>
          <w:numId w:val="0"/>
        </w:numPr>
        <w:rPr>
          <w:rFonts w:hint="default"/>
          <w:lang w:val="en-US"/>
        </w:rPr>
      </w:pPr>
    </w:p>
    <w:p w14:paraId="394BF096">
      <w:pPr>
        <w:pStyle w:val="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2. Claude Project</w:t>
      </w:r>
    </w:p>
    <w:p w14:paraId="4132B7B2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Project Name: Frontend Portfolio Build</w:t>
      </w:r>
    </w:p>
    <w:p w14:paraId="3CEA32D1">
      <w:pPr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drawing>
          <wp:inline distT="0" distB="0" distL="114300" distR="114300">
            <wp:extent cx="5481320" cy="2226310"/>
            <wp:effectExtent l="0" t="0" r="5080" b="2540"/>
            <wp:docPr id="1" name="Picture 1" descr="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D0CC">
      <w:pPr>
        <w:rPr>
          <w:rFonts w:hint="default" w:ascii="Arial" w:hAnsi="Arial" w:cs="Arial"/>
          <w:color w:val="auto"/>
          <w:lang w:val="en-US"/>
        </w:rPr>
      </w:pPr>
    </w:p>
    <w:p w14:paraId="526E90C0">
      <w:pPr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drawing>
          <wp:inline distT="0" distB="0" distL="114300" distR="114300">
            <wp:extent cx="5485130" cy="2299970"/>
            <wp:effectExtent l="0" t="0" r="1270" b="5080"/>
            <wp:docPr id="2" name="Picture 2" descr="d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2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3C8E">
      <w:pPr>
        <w:rPr>
          <w:rFonts w:hint="default" w:ascii="Arial" w:hAnsi="Arial" w:cs="Arial"/>
          <w:color w:val="auto"/>
          <w:lang w:val="en-US"/>
        </w:rPr>
      </w:pPr>
    </w:p>
    <w:p w14:paraId="30096DCB">
      <w:pPr>
        <w:pStyle w:val="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3. Pressure-Test Prompt &amp; Output</w:t>
      </w:r>
    </w:p>
    <w:p w14:paraId="0B9FD12C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Prompt:</w:t>
      </w:r>
      <w:r>
        <w:rPr>
          <w:rFonts w:hint="default" w:ascii="Arial" w:hAnsi="Arial" w:cs="Arial"/>
          <w:color w:val="auto"/>
        </w:rPr>
        <w:br w:type="textWrapping"/>
      </w:r>
      <w:r>
        <w:rPr>
          <w:rFonts w:hint="default" w:ascii="Arial" w:hAnsi="Arial" w:cs="Arial"/>
          <w:color w:val="auto"/>
        </w:rPr>
        <w:t>I am creating a frontend developer portfolio. My sitemap is Home, Projects, About, Contact. Please pressure-test this sitemap and suggest improvements.</w:t>
      </w:r>
    </w:p>
    <w:p w14:paraId="294869BA">
      <w:pPr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drawing>
          <wp:inline distT="0" distB="0" distL="114300" distR="114300">
            <wp:extent cx="5480050" cy="2301875"/>
            <wp:effectExtent l="0" t="0" r="6350" b="3175"/>
            <wp:docPr id="3" name="Picture 3" descr="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34A9">
      <w:pPr>
        <w:rPr>
          <w:rFonts w:hint="default" w:ascii="Arial" w:hAnsi="Arial" w:cs="Arial"/>
          <w:color w:val="auto"/>
          <w:lang w:val="en-US"/>
        </w:rPr>
      </w:pPr>
    </w:p>
    <w:p w14:paraId="5CEF798A">
      <w:pPr>
        <w:rPr>
          <w:rFonts w:hint="default" w:ascii="Arial" w:hAnsi="Arial" w:cs="Arial"/>
          <w:color w:val="auto"/>
          <w:lang w:val="en-US"/>
        </w:rPr>
      </w:pPr>
      <w:r>
        <w:rPr>
          <w:rFonts w:hint="default" w:ascii="Arial" w:hAnsi="Arial" w:cs="Arial"/>
          <w:color w:val="auto"/>
          <w:lang w:val="en-US"/>
        </w:rPr>
        <w:drawing>
          <wp:inline distT="0" distB="0" distL="114300" distR="114300">
            <wp:extent cx="5477510" cy="2272665"/>
            <wp:effectExtent l="0" t="0" r="8890" b="13335"/>
            <wp:docPr id="4" name="Picture 4" descr="d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3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EBCB">
      <w:pPr>
        <w:pStyle w:val="3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4. One Improvement</w:t>
      </w:r>
    </w:p>
    <w:p w14:paraId="27ED9260">
      <w:pPr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t>Write one improvement based on Claude's feedback:</w:t>
      </w:r>
      <w:r>
        <w:rPr>
          <w:rFonts w:hint="default" w:ascii="Arial" w:hAnsi="Arial" w:cs="Arial"/>
          <w:color w:val="auto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Based on Claude's feedback, I will improve my Projects section by presenting each project as a short case study instead of only showing screenshots and links. This will better demonstrate my skills and problem-solving process.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A62662"/>
    <w:rsid w:val="7134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../NUL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</Words>
  <Characters>572</Characters>
  <Lines>0</Lines>
  <Paragraphs>0</Paragraphs>
  <TotalTime>7</TotalTime>
  <ScaleCrop>false</ScaleCrop>
  <LinksUpToDate>false</LinksUpToDate>
  <CharactersWithSpaces>655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KAINAT</cp:lastModifiedBy>
  <dcterms:modified xsi:type="dcterms:W3CDTF">2026-08-06T11:16:38Z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eyJoZGlkIjoiNzlmZDQzZjE3YTFkMjMwMDY3ZGMxYTNmN2IyMTAzNjcifQ==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382DF7E06EBA40399CD42F872D4D1CA0_12</vt:lpwstr>
  </property>
</Properties>
</file>
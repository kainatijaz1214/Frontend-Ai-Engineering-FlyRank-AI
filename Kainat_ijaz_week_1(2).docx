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697B32">
      <w:pPr>
        <w:pStyle w:val="2"/>
        <w:rPr>
          <w:color w:val="auto"/>
        </w:rPr>
      </w:pPr>
      <w:r>
        <w:rPr>
          <w:color w:val="auto"/>
        </w:rPr>
        <w:t>FL-01 Workflow Audit</w:t>
      </w:r>
    </w:p>
    <w:p w14:paraId="48024D31">
      <w:pPr>
        <w:rPr>
          <w:color w:val="auto"/>
        </w:rPr>
      </w:pPr>
      <w:r>
        <w:rPr>
          <w:color w:val="auto"/>
        </w:rPr>
        <w:t>Name: Kainat</w:t>
      </w:r>
      <w:r>
        <w:rPr>
          <w:color w:val="auto"/>
        </w:rPr>
        <w:br w:type="textWrapping"/>
      </w:r>
      <w:r>
        <w:rPr>
          <w:color w:val="auto"/>
        </w:rPr>
        <w:t>Track: Frontend AI Engineering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</w:p>
    <w:tbl>
      <w:tblPr>
        <w:tblStyle w:val="35"/>
        <w:tblW w:w="103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3"/>
        <w:gridCol w:w="2880"/>
        <w:gridCol w:w="4125"/>
      </w:tblGrid>
      <w:tr w14:paraId="5DE50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3" w:type="dxa"/>
          </w:tcPr>
          <w:p w14:paraId="38B9E191"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Task</w:t>
            </w:r>
          </w:p>
        </w:tc>
        <w:tc>
          <w:tcPr>
            <w:tcW w:w="2880" w:type="dxa"/>
          </w:tcPr>
          <w:p w14:paraId="221F5B23"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Classification</w:t>
            </w:r>
          </w:p>
        </w:tc>
        <w:tc>
          <w:tcPr>
            <w:tcW w:w="4125" w:type="dxa"/>
          </w:tcPr>
          <w:p w14:paraId="6DF21DD3"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Reason</w:t>
            </w:r>
          </w:p>
        </w:tc>
      </w:tr>
      <w:tr w14:paraId="646D5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3" w:type="dxa"/>
          </w:tcPr>
          <w:p w14:paraId="149B0C9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Attend online classes</w:t>
            </w:r>
          </w:p>
        </w:tc>
        <w:tc>
          <w:tcPr>
            <w:tcW w:w="2880" w:type="dxa"/>
          </w:tcPr>
          <w:p w14:paraId="7395BB0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Just Me</w:t>
            </w:r>
          </w:p>
        </w:tc>
        <w:tc>
          <w:tcPr>
            <w:tcW w:w="4125" w:type="dxa"/>
          </w:tcPr>
          <w:p w14:paraId="560B9AE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Requires my own attention and learning.</w:t>
            </w:r>
          </w:p>
        </w:tc>
      </w:tr>
      <w:tr w14:paraId="005E4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3" w:type="dxa"/>
          </w:tcPr>
          <w:p w14:paraId="44C3E04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Complete frontend assignments</w:t>
            </w:r>
          </w:p>
        </w:tc>
        <w:tc>
          <w:tcPr>
            <w:tcW w:w="2880" w:type="dxa"/>
          </w:tcPr>
          <w:p w14:paraId="35888B3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Collaborate with AI</w:t>
            </w:r>
          </w:p>
        </w:tc>
        <w:tc>
          <w:tcPr>
            <w:tcW w:w="4125" w:type="dxa"/>
          </w:tcPr>
          <w:p w14:paraId="4B35BB8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AI assists, I verify.</w:t>
            </w:r>
          </w:p>
        </w:tc>
      </w:tr>
      <w:tr w14:paraId="61608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3" w:type="dxa"/>
          </w:tcPr>
          <w:p w14:paraId="4E37461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Debug JavaScript code</w:t>
            </w:r>
          </w:p>
        </w:tc>
        <w:tc>
          <w:tcPr>
            <w:tcW w:w="2880" w:type="dxa"/>
          </w:tcPr>
          <w:p w14:paraId="70AA2F2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Delegate to AI with Review</w:t>
            </w:r>
          </w:p>
        </w:tc>
        <w:tc>
          <w:tcPr>
            <w:tcW w:w="4125" w:type="dxa"/>
          </w:tcPr>
          <w:p w14:paraId="0E7DDDC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AI suggests fixes; I test.</w:t>
            </w:r>
          </w:p>
        </w:tc>
      </w:tr>
      <w:tr w14:paraId="489AE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3" w:type="dxa"/>
          </w:tcPr>
          <w:p w14:paraId="5EF0630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Write README files</w:t>
            </w:r>
          </w:p>
        </w:tc>
        <w:tc>
          <w:tcPr>
            <w:tcW w:w="2880" w:type="dxa"/>
          </w:tcPr>
          <w:p w14:paraId="0F41F45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Delegate to AI with Review</w:t>
            </w:r>
          </w:p>
        </w:tc>
        <w:tc>
          <w:tcPr>
            <w:tcW w:w="4125" w:type="dxa"/>
          </w:tcPr>
          <w:p w14:paraId="1449A25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AI drafts; I review.</w:t>
            </w:r>
          </w:p>
        </w:tc>
      </w:tr>
      <w:tr w14:paraId="447E4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3" w:type="dxa"/>
          </w:tcPr>
          <w:p w14:paraId="1474B7D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Search documentation</w:t>
            </w:r>
          </w:p>
        </w:tc>
        <w:tc>
          <w:tcPr>
            <w:tcW w:w="2880" w:type="dxa"/>
          </w:tcPr>
          <w:p w14:paraId="4F7D185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Collaborate with AI</w:t>
            </w:r>
          </w:p>
        </w:tc>
        <w:tc>
          <w:tcPr>
            <w:tcW w:w="4125" w:type="dxa"/>
          </w:tcPr>
          <w:p w14:paraId="24EE627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AI explains; I verify.</w:t>
            </w:r>
          </w:p>
        </w:tc>
      </w:tr>
      <w:tr w14:paraId="4649A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3" w:type="dxa"/>
          </w:tcPr>
          <w:p w14:paraId="2F50A69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Plan weekly study schedule</w:t>
            </w:r>
          </w:p>
        </w:tc>
        <w:tc>
          <w:tcPr>
            <w:tcW w:w="2880" w:type="dxa"/>
          </w:tcPr>
          <w:p w14:paraId="4CB253A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Collaborate with AI</w:t>
            </w:r>
          </w:p>
        </w:tc>
        <w:tc>
          <w:tcPr>
            <w:tcW w:w="4125" w:type="dxa"/>
          </w:tcPr>
          <w:p w14:paraId="675BC23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AI organizes; I choose.</w:t>
            </w:r>
          </w:p>
        </w:tc>
      </w:tr>
      <w:tr w14:paraId="38002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3" w:type="dxa"/>
          </w:tcPr>
          <w:p w14:paraId="46E6DDE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Reply to internship emails</w:t>
            </w:r>
          </w:p>
        </w:tc>
        <w:tc>
          <w:tcPr>
            <w:tcW w:w="2880" w:type="dxa"/>
          </w:tcPr>
          <w:p w14:paraId="1E8ED8A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Just Me</w:t>
            </w:r>
          </w:p>
        </w:tc>
        <w:tc>
          <w:tcPr>
            <w:tcW w:w="4125" w:type="dxa"/>
          </w:tcPr>
          <w:p w14:paraId="1A7BC44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Personal communication.</w:t>
            </w:r>
          </w:p>
        </w:tc>
      </w:tr>
      <w:tr w14:paraId="33FE0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3" w:type="dxa"/>
          </w:tcPr>
          <w:p w14:paraId="152948B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Generate CSS ideas</w:t>
            </w:r>
          </w:p>
        </w:tc>
        <w:tc>
          <w:tcPr>
            <w:tcW w:w="2880" w:type="dxa"/>
          </w:tcPr>
          <w:p w14:paraId="1E905F3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Delegate to AI with Review</w:t>
            </w:r>
          </w:p>
        </w:tc>
        <w:tc>
          <w:tcPr>
            <w:tcW w:w="4125" w:type="dxa"/>
          </w:tcPr>
          <w:p w14:paraId="49E428C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AI provides ideas.</w:t>
            </w:r>
          </w:p>
        </w:tc>
      </w:tr>
      <w:tr w14:paraId="0EB8F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3" w:type="dxa"/>
          </w:tcPr>
          <w:p w14:paraId="44440C7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Write Git commit messages</w:t>
            </w:r>
          </w:p>
        </w:tc>
        <w:tc>
          <w:tcPr>
            <w:tcW w:w="2880" w:type="dxa"/>
          </w:tcPr>
          <w:p w14:paraId="3113141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Fully Automate</w:t>
            </w:r>
          </w:p>
        </w:tc>
        <w:tc>
          <w:tcPr>
            <w:tcW w:w="4125" w:type="dxa"/>
          </w:tcPr>
          <w:p w14:paraId="317AE49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Standard format.</w:t>
            </w:r>
          </w:p>
        </w:tc>
      </w:tr>
      <w:tr w14:paraId="58210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3" w:type="dxa"/>
          </w:tcPr>
          <w:p w14:paraId="2EF1834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Summarize articles</w:t>
            </w:r>
          </w:p>
        </w:tc>
        <w:tc>
          <w:tcPr>
            <w:tcW w:w="2880" w:type="dxa"/>
          </w:tcPr>
          <w:p w14:paraId="1C935D5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Fully Automate</w:t>
            </w:r>
          </w:p>
        </w:tc>
        <w:tc>
          <w:tcPr>
            <w:tcW w:w="4125" w:type="dxa"/>
          </w:tcPr>
          <w:p w14:paraId="0062796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AI summarizes quickly.</w:t>
            </w:r>
          </w:p>
        </w:tc>
      </w:tr>
    </w:tbl>
    <w:p w14:paraId="25AF7845">
      <w:pPr>
        <w:pStyle w:val="3"/>
        <w:rPr>
          <w:color w:val="auto"/>
        </w:rPr>
      </w:pPr>
      <w:r>
        <w:rPr>
          <w:color w:val="auto"/>
        </w:rPr>
        <w:t>Three Target Tasks</w:t>
      </w:r>
    </w:p>
    <w:p w14:paraId="22D916D6">
      <w:pPr>
        <w:pStyle w:val="4"/>
        <w:rPr>
          <w:color w:val="auto"/>
        </w:rPr>
      </w:pPr>
      <w:r>
        <w:rPr>
          <w:color w:val="auto"/>
        </w:rPr>
        <w:t>Debug JavaScript Code</w:t>
      </w:r>
    </w:p>
    <w:p w14:paraId="1454D50B">
      <w:pPr>
        <w:rPr>
          <w:color w:val="auto"/>
        </w:rPr>
      </w:pPr>
      <w:r>
        <w:rPr>
          <w:color w:val="auto"/>
        </w:rPr>
        <w:t>Done well: Bugs fixed, tested, no new issues.</w:t>
      </w:r>
    </w:p>
    <w:p w14:paraId="63B90199">
      <w:pPr>
        <w:pStyle w:val="4"/>
        <w:rPr>
          <w:color w:val="auto"/>
        </w:rPr>
      </w:pPr>
      <w:r>
        <w:rPr>
          <w:color w:val="auto"/>
        </w:rPr>
        <w:t>Write README</w:t>
      </w:r>
    </w:p>
    <w:p w14:paraId="1A882776">
      <w:pPr>
        <w:rPr>
          <w:color w:val="auto"/>
        </w:rPr>
      </w:pPr>
      <w:r>
        <w:rPr>
          <w:color w:val="auto"/>
        </w:rPr>
        <w:t>Done well: Clear overview, setup, tech stack, professional formatting.</w:t>
      </w:r>
    </w:p>
    <w:p w14:paraId="1AF9AD9C">
      <w:pPr>
        <w:pStyle w:val="4"/>
        <w:rPr>
          <w:color w:val="auto"/>
        </w:rPr>
      </w:pPr>
      <w:r>
        <w:rPr>
          <w:color w:val="auto"/>
        </w:rPr>
        <w:t>Plan Weekly Study Schedule</w:t>
      </w:r>
    </w:p>
    <w:p w14:paraId="07C42972">
      <w:pPr>
        <w:rPr>
          <w:color w:val="auto"/>
        </w:rPr>
      </w:pPr>
      <w:r>
        <w:rPr>
          <w:color w:val="auto"/>
        </w:rPr>
        <w:t>Done well: Realistic plan, all tasks covered, completed on time.</w:t>
      </w:r>
    </w:p>
    <w:p w14:paraId="117711B7">
      <w:pPr>
        <w:pStyle w:val="3"/>
        <w:rPr>
          <w:color w:val="auto"/>
        </w:rPr>
      </w:pPr>
      <w:r>
        <w:rPr>
          <w:color w:val="auto"/>
        </w:rPr>
        <w:t xml:space="preserve">Screenshots </w:t>
      </w:r>
    </w:p>
    <w:p w14:paraId="6C5AE660">
      <w:r>
        <w:drawing>
          <wp:inline distT="0" distB="0" distL="114300" distR="114300">
            <wp:extent cx="5474335" cy="1370965"/>
            <wp:effectExtent l="0" t="0" r="1206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137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F89B3"/>
    <w:p w14:paraId="24F5C859">
      <w:pPr>
        <w:rPr>
          <w:b/>
          <w:bCs/>
          <w:color w:val="auto"/>
        </w:rPr>
      </w:pPr>
      <w:r>
        <w:drawing>
          <wp:inline distT="0" distB="0" distL="114300" distR="114300">
            <wp:extent cx="5483860" cy="20510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</w:rPr>
        <w:br w:type="textWrapping"/>
      </w:r>
      <w:r>
        <w:rPr>
          <w:color w:val="auto"/>
        </w:rPr>
        <w:t xml:space="preserve">- </w:t>
      </w:r>
      <w:r>
        <w:rPr>
          <w:b/>
          <w:bCs/>
          <w:color w:val="auto"/>
        </w:rPr>
        <w:t>Screenshot of Anthropic Academy enrollment/completion of first module</w:t>
      </w:r>
    </w:p>
    <w:p w14:paraId="728C6495">
      <w:pPr>
        <w:rPr>
          <w:b/>
          <w:bCs/>
          <w:color w:val="auto"/>
        </w:rPr>
      </w:pPr>
      <w:r>
        <w:drawing>
          <wp:inline distT="0" distB="0" distL="114300" distR="114300">
            <wp:extent cx="5484495" cy="4141470"/>
            <wp:effectExtent l="0" t="0" r="1905" b="1143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414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F063F6"/>
    <w:rsid w:val="6F726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161</Words>
  <Characters>937</Characters>
  <Lines>0</Lines>
  <Paragraphs>0</Paragraphs>
  <TotalTime>183</TotalTime>
  <ScaleCrop>false</ScaleCrop>
  <LinksUpToDate>false</LinksUpToDate>
  <CharactersWithSpaces>1054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KAINAT</cp:lastModifiedBy>
  <dcterms:modified xsi:type="dcterms:W3CDTF">2026-07-31T14:16:11Z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eyJoZGlkIjoiNzlmZDQzZjE3YTFkMjMwMDY3ZGMxYTNmN2IyMTAzNjcifQ==</vt:lpwstr>
  </property>
  <property fmtid="{D5CDD505-2E9C-101B-9397-08002B2CF9AE}" pid="3" name="KSOProductBuildVer">
    <vt:lpwstr>1033-12.1.0.27458</vt:lpwstr>
  </property>
  <property fmtid="{D5CDD505-2E9C-101B-9397-08002B2CF9AE}" pid="4" name="ICV">
    <vt:lpwstr>4C852201B90B46FA9B6BB59FF8B81FA4_12</vt:lpwstr>
  </property>
</Properties>
</file>
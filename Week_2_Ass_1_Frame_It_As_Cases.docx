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26308">
      <w:pPr>
        <w:jc w:val="center"/>
        <w:rPr>
          <w:b/>
          <w:color w:val="auto"/>
          <w:sz w:val="50"/>
        </w:rPr>
      </w:pPr>
      <w:r>
        <w:rPr>
          <w:b/>
          <w:color w:val="auto"/>
          <w:sz w:val="50"/>
        </w:rPr>
        <w:t>FRAME IT AS CASES</w:t>
      </w:r>
    </w:p>
    <w:p w14:paraId="520DB231">
      <w:pPr>
        <w:jc w:val="center"/>
        <w:rPr>
          <w:rFonts w:hint="default"/>
          <w:b/>
          <w:color w:val="auto"/>
          <w:sz w:val="36"/>
          <w:szCs w:val="36"/>
          <w:lang w:val="en-US"/>
        </w:rPr>
      </w:pPr>
      <w:r>
        <w:rPr>
          <w:rFonts w:hint="default"/>
          <w:b/>
          <w:color w:val="auto"/>
          <w:sz w:val="36"/>
          <w:szCs w:val="36"/>
          <w:lang w:val="en-US"/>
        </w:rPr>
        <w:t>Kainat Ijaz</w:t>
      </w:r>
    </w:p>
    <w:p w14:paraId="6362B315">
      <w:pPr>
        <w:jc w:val="center"/>
        <w:rPr>
          <w:color w:val="auto"/>
        </w:rPr>
      </w:pPr>
      <w:r>
        <w:rPr>
          <w:i/>
          <w:color w:val="auto"/>
          <w:sz w:val="26"/>
        </w:rPr>
        <w:t>Work That Speaks for Itself</w:t>
      </w:r>
    </w:p>
    <w:p w14:paraId="22BE1EC0">
      <w:pPr>
        <w:jc w:val="center"/>
        <w:rPr>
          <w:color w:val="auto"/>
        </w:rPr>
      </w:pPr>
      <w:r>
        <w:rPr>
          <w:color w:val="auto"/>
          <w:sz w:val="20"/>
        </w:rPr>
        <w:t>General AI Fluency · Week 2</w:t>
      </w:r>
      <w:bookmarkStart w:id="0" w:name="_GoBack"/>
      <w:bookmarkEnd w:id="0"/>
    </w:p>
    <w:p w14:paraId="230413E5">
      <w:pPr>
        <w:rPr>
          <w:color w:val="auto"/>
        </w:rPr>
      </w:pPr>
    </w:p>
    <w:p w14:paraId="7F310744">
      <w:pPr>
        <w:rPr>
          <w:color w:val="auto"/>
        </w:rPr>
      </w:pPr>
      <w:r>
        <w:rPr>
          <w:color w:val="auto"/>
        </w:rPr>
        <w:t>1. Voice Card</w:t>
      </w:r>
    </w:p>
    <w:p w14:paraId="4CEF76D6">
      <w:pPr>
        <w:rPr>
          <w:color w:val="auto"/>
        </w:rPr>
      </w:pPr>
      <w:r>
        <w:rPr>
          <w:b/>
          <w:color w:val="auto"/>
        </w:rPr>
        <w:t>Direct, clear, practical, honest, simple, learner-focused.</w:t>
      </w:r>
    </w:p>
    <w:p w14:paraId="106168A8">
      <w:pPr>
        <w:pStyle w:val="3"/>
        <w:rPr>
          <w:color w:val="auto"/>
        </w:rPr>
      </w:pPr>
      <w:r>
        <w:rPr>
          <w:color w:val="auto"/>
        </w:rPr>
        <w:t>Claude Project Standing Instruction</w:t>
      </w:r>
    </w:p>
    <w:p w14:paraId="40B359A2">
      <w:pPr>
        <w:rPr>
          <w:color w:val="auto"/>
        </w:rPr>
      </w:pPr>
      <w:r>
        <w:rPr>
          <w:color w:val="auto"/>
        </w:rPr>
        <w:t>Write in a direct, clear, practical, honest, simple, learner-focused voice. Avoid buzzwords, exaggerated claims, generic portfolio language, and claims that I cannot personally prove. Use my actual words, decisions, and experience when writing my case studies. Keep the writing concise and specific to my real projects.</w:t>
      </w:r>
    </w:p>
    <w:p w14:paraId="584F6CAC">
      <w:pPr>
        <w:pStyle w:val="3"/>
        <w:rPr>
          <w:color w:val="auto"/>
        </w:rPr>
      </w:pPr>
      <w:r>
        <w:rPr>
          <w:color w:val="auto"/>
        </w:rPr>
        <w:t>Evidence Screenshot</w:t>
      </w:r>
    </w:p>
    <w:p w14:paraId="4740EB7B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806440" cy="4113530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1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64A2">
      <w:pPr>
        <w:jc w:val="center"/>
        <w:rPr>
          <w:color w:val="auto"/>
        </w:rPr>
      </w:pPr>
      <w:r>
        <w:rPr>
          <w:i/>
          <w:color w:val="auto"/>
        </w:rPr>
        <w:t>Evidence: Claude Project standing instruction.</w:t>
      </w:r>
    </w:p>
    <w:p w14:paraId="7F28DB74">
      <w:pPr>
        <w:rPr>
          <w:color w:val="auto"/>
        </w:rPr>
      </w:pPr>
      <w:r>
        <w:rPr>
          <w:color w:val="auto"/>
        </w:rPr>
        <w:br w:type="page"/>
      </w:r>
    </w:p>
    <w:p w14:paraId="15B7C773">
      <w:pPr>
        <w:pStyle w:val="2"/>
        <w:rPr>
          <w:color w:val="auto"/>
        </w:rPr>
      </w:pPr>
      <w:r>
        <w:rPr>
          <w:color w:val="auto"/>
        </w:rPr>
        <w:t>2. AI Interview Evidence</w:t>
      </w:r>
    </w:p>
    <w:p w14:paraId="46749E12">
      <w:pPr>
        <w:rPr>
          <w:color w:val="auto"/>
        </w:rPr>
      </w:pPr>
      <w:r>
        <w:rPr>
          <w:color w:val="auto"/>
        </w:rPr>
        <w:t>I used an AI interview to explain the real problem, what I decided to build, what I personally did, and what changed. The interview was conducted one question at a time.</w:t>
      </w:r>
    </w:p>
    <w:p w14:paraId="235DEF17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806440" cy="3404235"/>
            <wp:effectExtent l="0" t="0" r="381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B64F">
      <w:pPr>
        <w:jc w:val="center"/>
        <w:rPr>
          <w:color w:val="auto"/>
        </w:rPr>
      </w:pPr>
      <w:r>
        <w:rPr>
          <w:i/>
          <w:color w:val="auto"/>
        </w:rPr>
        <w:t>Interview evidence — identifying the problem.</w:t>
      </w:r>
    </w:p>
    <w:p w14:paraId="67AF02F1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806440" cy="435483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9451">
      <w:pPr>
        <w:jc w:val="center"/>
        <w:rPr>
          <w:color w:val="auto"/>
        </w:rPr>
      </w:pPr>
      <w:r>
        <w:rPr>
          <w:i/>
          <w:color w:val="auto"/>
        </w:rPr>
        <w:t>Interview evidence — making the problem specific.</w:t>
      </w:r>
    </w:p>
    <w:p w14:paraId="68429336">
      <w:pPr>
        <w:rPr>
          <w:color w:val="auto"/>
        </w:rPr>
      </w:pPr>
      <w:r>
        <w:rPr>
          <w:color w:val="auto"/>
        </w:rPr>
        <w:br w:type="page"/>
      </w:r>
    </w:p>
    <w:p w14:paraId="1B03E839">
      <w:pPr>
        <w:pStyle w:val="2"/>
        <w:rPr>
          <w:color w:val="auto"/>
        </w:rPr>
      </w:pPr>
      <w:r>
        <w:rPr>
          <w:color w:val="auto"/>
        </w:rPr>
        <w:t>3. Case Study — React Settings Form with Validation</w:t>
      </w:r>
    </w:p>
    <w:p w14:paraId="25E80E85">
      <w:pPr>
        <w:pStyle w:val="3"/>
        <w:rPr>
          <w:color w:val="auto"/>
        </w:rPr>
      </w:pPr>
      <w:r>
        <w:rPr>
          <w:color w:val="auto"/>
        </w:rPr>
        <w:t>The Problem</w:t>
      </w:r>
    </w:p>
    <w:p w14:paraId="4F7842AF">
      <w:pPr>
        <w:rPr>
          <w:color w:val="auto"/>
        </w:rPr>
      </w:pPr>
      <w:r>
        <w:rPr>
          <w:color w:val="auto"/>
        </w:rPr>
        <w:t>I had already built a settings form for a personal practice project, but as I added more fields, it became messy and hard to manage. The bigger issue was validation: when a user entered invalid data, the form showed a generic “invalid input” message. It did not say which field was wrong or how to fix it, and users could end up submitting the form without clear feedback. This was a practice project rather than a real-user product, but the problem felt real enough to be worth fixing properly.</w:t>
      </w:r>
    </w:p>
    <w:p w14:paraId="706DAF9A">
      <w:pPr>
        <w:pStyle w:val="3"/>
        <w:rPr>
          <w:color w:val="auto"/>
        </w:rPr>
      </w:pPr>
      <w:r>
        <w:rPr>
          <w:color w:val="auto"/>
        </w:rPr>
        <w:t>What I Did</w:t>
      </w:r>
    </w:p>
    <w:p w14:paraId="4C8C62D9">
      <w:pPr>
        <w:rPr>
          <w:color w:val="auto"/>
        </w:rPr>
      </w:pPr>
      <w:r>
        <w:rPr>
          <w:color w:val="auto"/>
        </w:rPr>
        <w:t>I rebuilt the form from scratch rather than patching the older version. I made a simple React settings form with fields for name (required), email (valid format), password (minimum 8 characters), theme, and notification preferences. I designed the structure myself instead of starting from a template, and I wrote the validation logic using basic React state and manual checks rather than adding a library like Formik or Yup.</w:t>
      </w:r>
    </w:p>
    <w:p w14:paraId="4F47BFE4">
      <w:pPr>
        <w:rPr>
          <w:color w:val="auto"/>
        </w:rPr>
      </w:pPr>
      <w:r>
        <w:rPr>
          <w:color w:val="auto"/>
        </w:rPr>
        <w:t>I kept form state as a single object rather than using separate state for every field. Validation runs on submit, with errors displayed next to the relevant field instead of as one generic message.</w:t>
      </w:r>
    </w:p>
    <w:p w14:paraId="7BDF98E5">
      <w:pPr>
        <w:rPr>
          <w:color w:val="auto"/>
        </w:rPr>
      </w:pPr>
      <w:r>
        <w:rPr>
          <w:color w:val="auto"/>
        </w:rPr>
        <w:t>I used AI mainly as a reviewer and debugging partner, not to write the form for me. One concrete mistake I caught was the first version's generic “invalid input” message. I described the problem to AI, asked for field-specific error strings (for example, “Enter a valid email address”), and implemented the change myself. AI also helped explain a few React concepts and pointed out accessibility and structure issues; the final decisions were mine.</w:t>
      </w:r>
    </w:p>
    <w:p w14:paraId="1F36EE03">
      <w:pPr>
        <w:pStyle w:val="3"/>
        <w:rPr>
          <w:color w:val="auto"/>
        </w:rPr>
      </w:pPr>
      <w:r>
        <w:rPr>
          <w:color w:val="auto"/>
        </w:rPr>
        <w:t>What Came of It</w:t>
      </w:r>
    </w:p>
    <w:p w14:paraId="0C7B040E">
      <w:pPr>
        <w:rPr>
          <w:color w:val="auto"/>
        </w:rPr>
      </w:pPr>
      <w:r>
        <w:rPr>
          <w:color w:val="auto"/>
        </w:rPr>
        <w:t>The result is a working settings form where validation errors are specific and appear next to the field that caused them, instead of one generic message. This directly solves the original problem: a user can see exactly what is wrong and fix it without guessing.</w:t>
      </w:r>
    </w:p>
    <w:p w14:paraId="6325920D">
      <w:pPr>
        <w:rPr>
          <w:color w:val="auto"/>
        </w:rPr>
      </w:pPr>
      <w:r>
        <w:rPr>
          <w:color w:val="auto"/>
        </w:rPr>
        <w:t>Because this was a practice project, there are no real-user metrics to report. What I can stand behind is the improved field-level error experience and the deliberate, explainable decisions I made about state management and validation timing.</w:t>
      </w:r>
    </w:p>
    <w:p w14:paraId="02815628">
      <w:pPr>
        <w:pStyle w:val="3"/>
        <w:rPr>
          <w:color w:val="auto"/>
        </w:rPr>
      </w:pPr>
      <w:r>
        <w:rPr>
          <w:color w:val="auto"/>
        </w:rPr>
        <w:t>Evidence Screenshot</w:t>
      </w:r>
    </w:p>
    <w:p w14:paraId="0C63B5C9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806440" cy="4241165"/>
            <wp:effectExtent l="0" t="0" r="381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4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F472">
      <w:pPr>
        <w:jc w:val="center"/>
        <w:rPr>
          <w:color w:val="auto"/>
        </w:rPr>
      </w:pPr>
      <w:r>
        <w:rPr>
          <w:i/>
          <w:color w:val="auto"/>
        </w:rPr>
        <w:t>Evidence: case-study details captured from the interview.</w:t>
      </w:r>
    </w:p>
    <w:p w14:paraId="7DFF4EAE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806440" cy="2001520"/>
            <wp:effectExtent l="0" t="0" r="381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8FB4">
      <w:pPr>
        <w:jc w:val="center"/>
        <w:rPr>
          <w:color w:val="auto"/>
        </w:rPr>
      </w:pPr>
      <w:r>
        <w:rPr>
          <w:i/>
          <w:color w:val="auto"/>
        </w:rPr>
        <w:t>Evidence: outcome and limitations.</w:t>
      </w:r>
    </w:p>
    <w:p w14:paraId="700D4D4F">
      <w:pPr>
        <w:rPr>
          <w:color w:val="auto"/>
        </w:rPr>
      </w:pPr>
      <w:r>
        <w:rPr>
          <w:color w:val="auto"/>
        </w:rPr>
        <w:br w:type="page"/>
      </w:r>
    </w:p>
    <w:p w14:paraId="7055BB85">
      <w:pPr>
        <w:pStyle w:val="2"/>
        <w:rPr>
          <w:color w:val="auto"/>
        </w:rPr>
      </w:pPr>
      <w:r>
        <w:rPr>
          <w:color w:val="auto"/>
        </w:rPr>
        <w:t>4. Audience, Bio &amp; Contact / CTA</w:t>
      </w:r>
    </w:p>
    <w:p w14:paraId="18EA6913">
      <w:pPr>
        <w:pStyle w:val="3"/>
        <w:rPr>
          <w:color w:val="auto"/>
        </w:rPr>
      </w:pPr>
      <w:r>
        <w:rPr>
          <w:color w:val="auto"/>
        </w:rPr>
        <w:t>Audience</w:t>
      </w:r>
    </w:p>
    <w:p w14:paraId="444B6154">
      <w:pPr>
        <w:rPr>
          <w:color w:val="auto"/>
        </w:rPr>
      </w:pPr>
      <w:r>
        <w:rPr>
          <w:color w:val="auto"/>
        </w:rPr>
        <w:t>Hiring managers and recruiters looking at a beginner Frontend AI Engineering portfolio.</w:t>
      </w:r>
    </w:p>
    <w:p w14:paraId="05A62DDF">
      <w:pPr>
        <w:pStyle w:val="3"/>
        <w:rPr>
          <w:color w:val="auto"/>
        </w:rPr>
      </w:pPr>
      <w:r>
        <w:rPr>
          <w:color w:val="auto"/>
        </w:rPr>
        <w:t>One Action</w:t>
      </w:r>
    </w:p>
    <w:p w14:paraId="00D40D4E">
      <w:pPr>
        <w:rPr>
          <w:color w:val="auto"/>
        </w:rPr>
      </w:pPr>
      <w:r>
        <w:rPr>
          <w:color w:val="auto"/>
        </w:rPr>
        <w:t>Contact me to discuss a frontend project or opportunity.</w:t>
      </w:r>
    </w:p>
    <w:p w14:paraId="56175834">
      <w:pPr>
        <w:pStyle w:val="3"/>
        <w:rPr>
          <w:color w:val="auto"/>
        </w:rPr>
      </w:pPr>
      <w:r>
        <w:rPr>
          <w:color w:val="auto"/>
        </w:rPr>
        <w:t>Bio</w:t>
      </w:r>
    </w:p>
    <w:p w14:paraId="5C2995C2">
      <w:pPr>
        <w:rPr>
          <w:color w:val="auto"/>
        </w:rPr>
      </w:pPr>
      <w:r>
        <w:rPr>
          <w:color w:val="auto"/>
        </w:rPr>
        <w:t>I am a beginner Frontend AI Engineering student learning to build usable React interfaces with AI-assisted development. I learn by building, testing, reviewing, and improving real frontend projects.</w:t>
      </w:r>
    </w:p>
    <w:p w14:paraId="71B26A1F">
      <w:pPr>
        <w:pStyle w:val="3"/>
        <w:rPr>
          <w:color w:val="auto"/>
        </w:rPr>
      </w:pPr>
      <w:r>
        <w:rPr>
          <w:color w:val="auto"/>
        </w:rPr>
        <w:t>Contact / CTA</w:t>
      </w:r>
    </w:p>
    <w:p w14:paraId="537A9578">
      <w:pPr>
        <w:rPr>
          <w:color w:val="auto"/>
        </w:rPr>
      </w:pPr>
      <w:r>
        <w:rPr>
          <w:color w:val="auto"/>
        </w:rPr>
        <w:t>Interested in my work or want to discuss a frontend project? Get in touch with me.</w:t>
      </w:r>
    </w:p>
    <w:p w14:paraId="1D576CDB">
      <w:pPr>
        <w:rPr>
          <w:color w:val="auto"/>
        </w:rPr>
      </w:pPr>
      <w:r>
        <w:rPr>
          <w:color w:val="auto"/>
        </w:rPr>
        <w:t>Email: kainatijaz206@gmail.com</w:t>
      </w:r>
    </w:p>
    <w:p w14:paraId="120B12FB">
      <w:pPr>
        <w:rPr>
          <w:color w:val="auto"/>
        </w:rPr>
      </w:pPr>
      <w:r>
        <w:rPr>
          <w:color w:val="auto"/>
        </w:rPr>
        <w:t>LinkedIn: https://www.linkedin.com/in/kainat-ijaz</w:t>
      </w:r>
    </w:p>
    <w:p w14:paraId="29C994DF">
      <w:pPr>
        <w:rPr>
          <w:color w:val="auto"/>
        </w:rPr>
      </w:pPr>
      <w:r>
        <w:rPr>
          <w:color w:val="auto"/>
        </w:rPr>
        <w:t>5. Before / After</w:t>
      </w:r>
    </w:p>
    <w:p w14:paraId="3562652E">
      <w:pPr>
        <w:pStyle w:val="3"/>
        <w:rPr>
          <w:color w:val="auto"/>
        </w:rPr>
      </w:pPr>
      <w:r>
        <w:rPr>
          <w:color w:val="auto"/>
        </w:rPr>
        <w:t>Before — Generic AI Copy</w:t>
      </w:r>
    </w:p>
    <w:p w14:paraId="0468122A">
      <w:pPr>
        <w:rPr>
          <w:color w:val="auto"/>
        </w:rPr>
      </w:pPr>
      <w:r>
        <w:rPr>
          <w:color w:val="auto"/>
        </w:rPr>
        <w:t>I am a passionate and results-driven frontend developer dedicated to creating innovative and user-friendly digital experiences using cutting-edge technologies.</w:t>
      </w:r>
    </w:p>
    <w:p w14:paraId="358EBB91">
      <w:pPr>
        <w:pStyle w:val="3"/>
        <w:rPr>
          <w:color w:val="auto"/>
        </w:rPr>
      </w:pPr>
      <w:r>
        <w:rPr>
          <w:color w:val="auto"/>
        </w:rPr>
        <w:t>After — My Edited Version</w:t>
      </w:r>
    </w:p>
    <w:p w14:paraId="03EB1BA3">
      <w:pPr>
        <w:rPr>
          <w:color w:val="auto"/>
        </w:rPr>
      </w:pPr>
      <w:r>
        <w:rPr>
          <w:color w:val="auto"/>
        </w:rPr>
        <w:t>I am learning frontend development by building React projects and using AI to help me design, implement, test, and improve usable interfaces.</w:t>
      </w:r>
    </w:p>
    <w:p w14:paraId="63A630A7">
      <w:pPr>
        <w:pStyle w:val="3"/>
        <w:rPr>
          <w:color w:val="auto"/>
        </w:rPr>
      </w:pPr>
      <w:r>
        <w:rPr>
          <w:color w:val="auto"/>
        </w:rPr>
        <w:t>Why I Changed It</w:t>
      </w:r>
    </w:p>
    <w:p w14:paraId="7A81897E">
      <w:pPr>
        <w:rPr>
          <w:color w:val="auto"/>
        </w:rPr>
      </w:pPr>
      <w:r>
        <w:rPr>
          <w:color w:val="auto"/>
        </w:rPr>
        <w:t>The original version uses generic phrases such as “passionate,” “results-driven,” and “cutting-edge technologies.” The edited version is more specific to what I am actually doing and avoids claims I cannot prove.</w:t>
      </w:r>
    </w:p>
    <w:p w14:paraId="271EAA6F">
      <w:pPr>
        <w:pStyle w:val="2"/>
        <w:rPr>
          <w:color w:val="auto"/>
        </w:rPr>
      </w:pPr>
      <w:r>
        <w:rPr>
          <w:color w:val="auto"/>
        </w:rPr>
        <w:t>Final Review Notes</w:t>
      </w:r>
    </w:p>
    <w:p w14:paraId="6A581FEA">
      <w:pPr>
        <w:pStyle w:val="23"/>
        <w:rPr>
          <w:color w:val="auto"/>
        </w:rPr>
      </w:pPr>
      <w:r>
        <w:rPr>
          <w:color w:val="auto"/>
        </w:rPr>
        <w:t>The case is based on my actual React settings-form project.</w:t>
      </w:r>
    </w:p>
    <w:p w14:paraId="2586DB61">
      <w:pPr>
        <w:pStyle w:val="23"/>
        <w:rPr>
          <w:color w:val="auto"/>
        </w:rPr>
      </w:pPr>
      <w:r>
        <w:rPr>
          <w:color w:val="auto"/>
        </w:rPr>
        <w:t>The three required beats are clearly separated: problem, what I did, and what came of it.</w:t>
      </w:r>
    </w:p>
    <w:p w14:paraId="7BEBD49C">
      <w:pPr>
        <w:pStyle w:val="23"/>
        <w:rPr>
          <w:color w:val="auto"/>
        </w:rPr>
      </w:pPr>
      <w:r>
        <w:rPr>
          <w:color w:val="auto"/>
        </w:rPr>
        <w:t>The case includes a specific AI mistake I caught and corrected.</w:t>
      </w:r>
    </w:p>
    <w:p w14:paraId="5DA0875C">
      <w:pPr>
        <w:pStyle w:val="23"/>
        <w:rPr>
          <w:color w:val="auto"/>
        </w:rPr>
      </w:pPr>
      <w:r>
        <w:rPr>
          <w:color w:val="auto"/>
        </w:rPr>
        <w:t>The writing avoids unsupported performance claims because this was a practice project.</w:t>
      </w:r>
    </w:p>
    <w:p w14:paraId="65420DEA">
      <w:pPr>
        <w:pStyle w:val="23"/>
        <w:rPr>
          <w:color w:val="auto"/>
        </w:rPr>
      </w:pPr>
      <w:r>
        <w:rPr>
          <w:color w:val="auto"/>
        </w:rPr>
        <w:t>The audience and single CTA are stated explicitly.</w:t>
      </w: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0701D">
    <w:pPr>
      <w:pStyle w:val="18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E75E27"/>
    <w:rsid w:val="6955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798</Words>
  <Characters>4272</Characters>
  <Lines>0</Lines>
  <Paragraphs>0</Paragraphs>
  <TotalTime>3</TotalTime>
  <ScaleCrop>false</ScaleCrop>
  <LinksUpToDate>false</LinksUpToDate>
  <CharactersWithSpaces>4999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KAINAT</cp:lastModifiedBy>
  <dcterms:modified xsi:type="dcterms:W3CDTF">2026-08-11T14:43:32Z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eyJoZGlkIjoiNzlmZDQzZjE3YTFkMjMwMDY3ZGMxYTNmN2IyMTAzNjcifQ==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90E31AB4701344998CC7B822C4B0A3FA_12</vt:lpwstr>
  </property>
</Properties>
</file>